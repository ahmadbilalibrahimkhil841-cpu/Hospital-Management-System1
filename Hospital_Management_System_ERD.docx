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2D21E">
      <w:pPr>
        <w:pStyle w:val="36"/>
        <w:jc w:val="center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1470660" cy="1409700"/>
            <wp:effectExtent l="0" t="0" r="7620" b="7620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F9E0">
      <w:pPr>
        <w:pStyle w:val="36"/>
        <w:rPr>
          <w:sz w:val="28"/>
          <w:szCs w:val="28"/>
        </w:rPr>
      </w:pP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International Islamic University, Islamabad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Department </w:t>
      </w:r>
      <w:r>
        <w:rPr>
          <w:rFonts w:hint="default"/>
          <w:sz w:val="28"/>
          <w:szCs w:val="28"/>
          <w:lang w:val="en-IN"/>
        </w:rPr>
        <w:t>::</w:t>
      </w:r>
      <w:r>
        <w:rPr>
          <w:sz w:val="28"/>
          <w:szCs w:val="28"/>
        </w:rPr>
        <w:t xml:space="preserve"> Software Engineering</w:t>
      </w:r>
      <w:r>
        <w:rPr>
          <w:sz w:val="28"/>
          <w:szCs w:val="28"/>
        </w:rPr>
        <w:br w:type="textWrapping"/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Hospital Management System – ERD/UML Documentation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Course </w:t>
      </w:r>
      <w:r>
        <w:rPr>
          <w:rFonts w:hint="default"/>
          <w:sz w:val="28"/>
          <w:szCs w:val="28"/>
          <w:lang w:val="en-IN"/>
        </w:rPr>
        <w:t>::</w:t>
      </w:r>
      <w:r>
        <w:rPr>
          <w:sz w:val="28"/>
          <w:szCs w:val="28"/>
        </w:rPr>
        <w:t>Database Systems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Submitted By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Student Name: </w:t>
      </w:r>
      <w:r>
        <w:rPr>
          <w:rFonts w:hint="default"/>
          <w:sz w:val="28"/>
          <w:szCs w:val="28"/>
          <w:lang w:val="en-IN"/>
        </w:rPr>
        <w:t>Ahmad belal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Roll Number / ID: </w:t>
      </w:r>
      <w:r>
        <w:rPr>
          <w:rFonts w:hint="default"/>
          <w:sz w:val="28"/>
          <w:szCs w:val="28"/>
          <w:lang w:val="en-IN"/>
        </w:rPr>
        <w:t>4598</w:t>
      </w:r>
      <w:r>
        <w:rPr>
          <w:sz w:val="28"/>
          <w:szCs w:val="28"/>
        </w:rPr>
        <w:t>_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Instructor</w:t>
      </w:r>
      <w:r>
        <w:rPr>
          <w:rFonts w:hint="default"/>
          <w:sz w:val="28"/>
          <w:szCs w:val="28"/>
          <w:lang w:val="en-IN"/>
        </w:rPr>
        <w:t>::</w:t>
      </w:r>
      <w:r>
        <w:rPr>
          <w:sz w:val="28"/>
          <w:szCs w:val="28"/>
        </w:rPr>
        <w:br w:type="textWrapping"/>
      </w:r>
      <w:r>
        <w:rPr>
          <w:rFonts w:hint="default"/>
          <w:sz w:val="28"/>
          <w:szCs w:val="28"/>
          <w:lang w:val="en-IN"/>
        </w:rPr>
        <w:t>Mr. Shakir Rasheed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Semester / Year: </w:t>
      </w:r>
      <w:r>
        <w:rPr>
          <w:rFonts w:hint="default"/>
          <w:sz w:val="28"/>
          <w:szCs w:val="28"/>
          <w:lang w:val="en-IN"/>
        </w:rPr>
        <w:t>F23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Date of Submission: </w:t>
      </w:r>
      <w:r>
        <w:rPr>
          <w:rFonts w:hint="default"/>
          <w:sz w:val="28"/>
          <w:szCs w:val="28"/>
          <w:lang w:val="en-IN"/>
        </w:rPr>
        <w:t>15/11/25</w:t>
      </w:r>
      <w:r>
        <w:rPr>
          <w:sz w:val="28"/>
          <w:szCs w:val="28"/>
        </w:rPr>
        <w:br w:type="textWrapping"/>
      </w:r>
    </w:p>
    <w:p w14:paraId="53D3319A">
      <w:pPr>
        <w:pStyle w:val="36"/>
        <w:rPr>
          <w:sz w:val="28"/>
          <w:szCs w:val="28"/>
        </w:rPr>
      </w:pPr>
    </w:p>
    <w:p w14:paraId="0B0E5673">
      <w:pPr>
        <w:pStyle w:val="36"/>
        <w:rPr>
          <w:sz w:val="28"/>
          <w:szCs w:val="28"/>
        </w:rPr>
      </w:pPr>
    </w:p>
    <w:p w14:paraId="35EB7918">
      <w:pPr>
        <w:pStyle w:val="36"/>
        <w:rPr>
          <w:sz w:val="28"/>
          <w:szCs w:val="28"/>
        </w:rPr>
      </w:pPr>
    </w:p>
    <w:p w14:paraId="2D1745D3">
      <w:pPr>
        <w:pStyle w:val="36"/>
        <w:rPr>
          <w:sz w:val="28"/>
          <w:szCs w:val="28"/>
        </w:rPr>
      </w:pPr>
    </w:p>
    <w:p w14:paraId="0231192B">
      <w:pPr>
        <w:pStyle w:val="36"/>
        <w:rPr>
          <w:sz w:val="28"/>
          <w:szCs w:val="28"/>
        </w:rPr>
      </w:pPr>
    </w:p>
    <w:p w14:paraId="07AAA7E8">
      <w:pPr>
        <w:pStyle w:val="36"/>
        <w:rPr>
          <w:sz w:val="28"/>
          <w:szCs w:val="28"/>
        </w:rPr>
      </w:pPr>
    </w:p>
    <w:p w14:paraId="444C9EA1">
      <w:pPr>
        <w:pStyle w:val="36"/>
        <w:rPr>
          <w:sz w:val="28"/>
          <w:szCs w:val="28"/>
        </w:rPr>
      </w:pPr>
    </w:p>
    <w:p w14:paraId="1F29FFE0">
      <w:pPr>
        <w:pStyle w:val="36"/>
        <w:rPr>
          <w:sz w:val="28"/>
          <w:szCs w:val="28"/>
        </w:rPr>
      </w:pPr>
    </w:p>
    <w:p w14:paraId="67F53B81">
      <w:pPr>
        <w:pStyle w:val="36"/>
        <w:rPr>
          <w:sz w:val="28"/>
          <w:szCs w:val="28"/>
        </w:rPr>
      </w:pPr>
    </w:p>
    <w:p w14:paraId="60525EBC">
      <w:pPr>
        <w:pStyle w:val="36"/>
        <w:rPr>
          <w:sz w:val="28"/>
          <w:szCs w:val="28"/>
        </w:rPr>
      </w:pPr>
    </w:p>
    <w:p w14:paraId="4B515C83">
      <w:pPr>
        <w:pStyle w:val="36"/>
        <w:rPr>
          <w:sz w:val="28"/>
          <w:szCs w:val="28"/>
        </w:rPr>
      </w:pPr>
    </w:p>
    <w:p w14:paraId="3576F0E7">
      <w:pPr>
        <w:pStyle w:val="36"/>
        <w:rPr>
          <w:sz w:val="28"/>
          <w:szCs w:val="28"/>
        </w:rPr>
      </w:pPr>
    </w:p>
    <w:p w14:paraId="0A8785A5">
      <w:pPr>
        <w:pStyle w:val="36"/>
        <w:rPr>
          <w:sz w:val="28"/>
          <w:szCs w:val="28"/>
        </w:rPr>
      </w:pPr>
    </w:p>
    <w:p w14:paraId="14F0D4C0">
      <w:pPr>
        <w:pStyle w:val="36"/>
        <w:rPr>
          <w:sz w:val="28"/>
          <w:szCs w:val="28"/>
        </w:rPr>
      </w:pPr>
    </w:p>
    <w:p w14:paraId="5D4E91D5">
      <w:pPr>
        <w:pStyle w:val="36"/>
        <w:rPr>
          <w:sz w:val="28"/>
          <w:szCs w:val="28"/>
        </w:rPr>
      </w:pPr>
    </w:p>
    <w:p w14:paraId="25741748">
      <w:pPr>
        <w:pStyle w:val="36"/>
        <w:rPr>
          <w:sz w:val="28"/>
          <w:szCs w:val="28"/>
        </w:rPr>
      </w:pPr>
    </w:p>
    <w:p w14:paraId="1B24C938">
      <w:pPr>
        <w:pStyle w:val="36"/>
      </w:pPr>
    </w:p>
    <w:p w14:paraId="323D9B5D">
      <w:pPr>
        <w:pStyle w:val="36"/>
      </w:pPr>
      <w:r>
        <w:t>Hospital Management System – ERD/UML Documentation</w:t>
      </w:r>
    </w:p>
    <w:p w14:paraId="109850B0">
      <w:pPr>
        <w:pStyle w:val="2"/>
      </w:pPr>
      <w:r>
        <w:t>Introduction</w:t>
      </w:r>
    </w:p>
    <w:p w14:paraId="36DF942D">
      <w:r>
        <w:t>This document describes the Hospital Management System (HMS) and its Entity-Relationship Diagram (ERD) / UML Class Diagram.</w:t>
      </w:r>
      <w:r>
        <w:br w:type="textWrapping"/>
      </w:r>
      <w:r>
        <w:t>The system is designed to manage:</w:t>
      </w:r>
      <w:r>
        <w:br w:type="textWrapping"/>
      </w:r>
      <w:r>
        <w:t>- Patients</w:t>
      </w:r>
      <w:r>
        <w:br w:type="textWrapping"/>
      </w:r>
      <w:r>
        <w:t>- Doctors</w:t>
      </w:r>
      <w:r>
        <w:br w:type="textWrapping"/>
      </w:r>
      <w:r>
        <w:t>- Departments</w:t>
      </w:r>
      <w:r>
        <w:br w:type="textWrapping"/>
      </w:r>
      <w:r>
        <w:t>- Appointments</w:t>
      </w:r>
      <w:r>
        <w:br w:type="textWrapping"/>
      </w:r>
      <w:r>
        <w:t>- Treatments</w:t>
      </w:r>
      <w:r>
        <w:br w:type="textWrapping"/>
      </w:r>
      <w:r>
        <w:t>- Prescriptions</w:t>
      </w:r>
      <w:r>
        <w:br w:type="textWrapping"/>
      </w:r>
      <w:r>
        <w:t>- Lab Tests</w:t>
      </w:r>
      <w:r>
        <w:br w:type="textWrapping"/>
      </w:r>
      <w:r>
        <w:t>- Rooms</w:t>
      </w:r>
      <w:r>
        <w:br w:type="textWrapping"/>
      </w:r>
      <w:r>
        <w:t>- Billing</w:t>
      </w:r>
      <w:r>
        <w:br w:type="textWrapping"/>
      </w:r>
      <w:r>
        <w:t>- Insurance</w:t>
      </w:r>
      <w:r>
        <w:br w:type="textWrapping"/>
      </w:r>
      <w:r>
        <w:br w:type="textWrapping"/>
      </w:r>
      <w:r>
        <w:t xml:space="preserve">The diagram models real-world hospital workflows and the relationships between entities, making it easier to implement </w:t>
      </w:r>
      <w:bookmarkStart w:id="0" w:name="_GoBack"/>
      <w:bookmarkEnd w:id="0"/>
      <w:r>
        <w:t>in a database or software system.</w:t>
      </w:r>
    </w:p>
    <w:p w14:paraId="6C754691">
      <w:pPr>
        <w:pStyle w:val="2"/>
      </w:pPr>
      <w:r>
        <w:t>Entities and Attributes</w:t>
      </w:r>
    </w:p>
    <w:p w14:paraId="425774D1">
      <w:pPr>
        <w:pStyle w:val="3"/>
      </w:pPr>
      <w:r>
        <w:t>Patient</w:t>
      </w:r>
    </w:p>
    <w:p w14:paraId="21CA84BD">
      <w:pPr>
        <w:pStyle w:val="23"/>
      </w:pPr>
      <w:r>
        <w:t>- PatientID (PK): Unique identifier for each patient</w:t>
      </w:r>
    </w:p>
    <w:p w14:paraId="6D045F84">
      <w:pPr>
        <w:pStyle w:val="23"/>
      </w:pPr>
      <w:r>
        <w:t>- Name: Full name of the patient</w:t>
      </w:r>
    </w:p>
    <w:p w14:paraId="664CE06D">
      <w:pPr>
        <w:pStyle w:val="23"/>
      </w:pPr>
      <w:r>
        <w:t>- DateOfBirth: Date of birth</w:t>
      </w:r>
    </w:p>
    <w:p w14:paraId="16D98455">
      <w:pPr>
        <w:pStyle w:val="23"/>
      </w:pPr>
      <w:r>
        <w:t>- Gender: Male/Female/Other</w:t>
      </w:r>
    </w:p>
    <w:p w14:paraId="081EFEC6">
      <w:pPr>
        <w:pStyle w:val="23"/>
      </w:pPr>
      <w:r>
        <w:t>- ContactNumber: Phone number</w:t>
      </w:r>
    </w:p>
    <w:p w14:paraId="03061578">
      <w:pPr>
        <w:pStyle w:val="23"/>
      </w:pPr>
      <w:r>
        <w:t>- Address: Residential address</w:t>
      </w:r>
    </w:p>
    <w:p w14:paraId="1CCBBD5D">
      <w:pPr>
        <w:pStyle w:val="23"/>
      </w:pPr>
      <w:r>
        <w:t>- BloodGroup: Patient blood group</w:t>
      </w:r>
    </w:p>
    <w:p w14:paraId="4C836E15">
      <w:pPr>
        <w:pStyle w:val="23"/>
      </w:pPr>
      <w:r>
        <w:t>- EmergencyContact: Contact in case of emergencies</w:t>
      </w:r>
    </w:p>
    <w:p w14:paraId="3644C106">
      <w:pPr>
        <w:pStyle w:val="23"/>
      </w:pPr>
      <w:r>
        <w:t>- Email: Optional email address</w:t>
      </w:r>
    </w:p>
    <w:p w14:paraId="3263AD7D">
      <w:pPr>
        <w:pStyle w:val="23"/>
      </w:pPr>
      <w:r>
        <w:t>- MaritalStatus: Single/Married/Other</w:t>
      </w:r>
    </w:p>
    <w:p w14:paraId="1515BE2C">
      <w:pPr>
        <w:pStyle w:val="23"/>
      </w:pPr>
      <w:r>
        <w:t>- NationalID: Government-issued ID number</w:t>
      </w:r>
    </w:p>
    <w:p w14:paraId="6AF62639">
      <w:pPr>
        <w:pStyle w:val="3"/>
      </w:pPr>
      <w:r>
        <w:t>Doctor</w:t>
      </w:r>
    </w:p>
    <w:p w14:paraId="52D05449">
      <w:pPr>
        <w:pStyle w:val="23"/>
      </w:pPr>
      <w:r>
        <w:t>- DoctorID (PK): Unique identifier</w:t>
      </w:r>
    </w:p>
    <w:p w14:paraId="764A8BC5">
      <w:pPr>
        <w:pStyle w:val="23"/>
      </w:pPr>
      <w:r>
        <w:t>- Name: Full name</w:t>
      </w:r>
    </w:p>
    <w:p w14:paraId="0A4FA6AE">
      <w:pPr>
        <w:pStyle w:val="23"/>
      </w:pPr>
      <w:r>
        <w:t>- Specialization: Medical specialty</w:t>
      </w:r>
    </w:p>
    <w:p w14:paraId="01C3AEC9">
      <w:pPr>
        <w:pStyle w:val="23"/>
      </w:pPr>
      <w:r>
        <w:t>- DepartmentID (FK): Department the doctor belongs to</w:t>
      </w:r>
    </w:p>
    <w:p w14:paraId="316C595E">
      <w:pPr>
        <w:pStyle w:val="23"/>
      </w:pPr>
      <w:r>
        <w:t>- ContactNumber: Phone number</w:t>
      </w:r>
    </w:p>
    <w:p w14:paraId="0C1F04FC">
      <w:pPr>
        <w:pStyle w:val="23"/>
      </w:pPr>
      <w:r>
        <w:t>- Email: Optional email address</w:t>
      </w:r>
    </w:p>
    <w:p w14:paraId="6E1AEC4C">
      <w:pPr>
        <w:pStyle w:val="23"/>
      </w:pPr>
      <w:r>
        <w:t>- YearsOfExperience: Experience in years</w:t>
      </w:r>
    </w:p>
    <w:p w14:paraId="076A3460">
      <w:pPr>
        <w:pStyle w:val="3"/>
      </w:pPr>
      <w:r>
        <w:t>Department</w:t>
      </w:r>
    </w:p>
    <w:p w14:paraId="59EA174E">
      <w:pPr>
        <w:pStyle w:val="23"/>
      </w:pPr>
      <w:r>
        <w:t>- DepartmentID (PK): Unique identifier</w:t>
      </w:r>
    </w:p>
    <w:p w14:paraId="1BE90916">
      <w:pPr>
        <w:pStyle w:val="23"/>
      </w:pPr>
      <w:r>
        <w:t>- DepartmentName: Name of the department</w:t>
      </w:r>
    </w:p>
    <w:p w14:paraId="12B16C50">
      <w:pPr>
        <w:pStyle w:val="23"/>
      </w:pPr>
      <w:r>
        <w:t>- Location: Physical location in the hospital</w:t>
      </w:r>
    </w:p>
    <w:p w14:paraId="3EEC17F0">
      <w:pPr>
        <w:pStyle w:val="3"/>
      </w:pPr>
      <w:r>
        <w:t>Appointment</w:t>
      </w:r>
    </w:p>
    <w:p w14:paraId="2F8AFF10">
      <w:pPr>
        <w:pStyle w:val="23"/>
      </w:pPr>
      <w:r>
        <w:t>- AppointmentID (PK): Unique appointment ID</w:t>
      </w:r>
    </w:p>
    <w:p w14:paraId="276DD52C">
      <w:pPr>
        <w:pStyle w:val="23"/>
      </w:pPr>
      <w:r>
        <w:t>- PatientID (FK): Linked patient</w:t>
      </w:r>
    </w:p>
    <w:p w14:paraId="0325CA66">
      <w:pPr>
        <w:pStyle w:val="23"/>
      </w:pPr>
      <w:r>
        <w:t>- DoctorID (FK): Linked doctor</w:t>
      </w:r>
    </w:p>
    <w:p w14:paraId="64F05240">
      <w:pPr>
        <w:pStyle w:val="23"/>
      </w:pPr>
      <w:r>
        <w:t>- AppointmentDate: Date of the appointment</w:t>
      </w:r>
    </w:p>
    <w:p w14:paraId="4B6792CE">
      <w:pPr>
        <w:pStyle w:val="23"/>
      </w:pPr>
      <w:r>
        <w:t>- AppointmentTime: Time of the appointment</w:t>
      </w:r>
    </w:p>
    <w:p w14:paraId="2E3FDD70">
      <w:pPr>
        <w:pStyle w:val="23"/>
      </w:pPr>
      <w:r>
        <w:t>- Status: Scheduled, Completed, Cancelled</w:t>
      </w:r>
    </w:p>
    <w:p w14:paraId="69B3692E">
      <w:pPr>
        <w:pStyle w:val="23"/>
      </w:pPr>
      <w:r>
        <w:t>- Reason: Reason for visit</w:t>
      </w:r>
    </w:p>
    <w:p w14:paraId="57A3DFB8">
      <w:pPr>
        <w:pStyle w:val="23"/>
      </w:pPr>
      <w:r>
        <w:t>- Notes: Additional notes</w:t>
      </w:r>
    </w:p>
    <w:p w14:paraId="0BD75080">
      <w:pPr>
        <w:pStyle w:val="3"/>
      </w:pPr>
      <w:r>
        <w:t>Prescription</w:t>
      </w:r>
    </w:p>
    <w:p w14:paraId="03298F91">
      <w:pPr>
        <w:pStyle w:val="23"/>
      </w:pPr>
      <w:r>
        <w:t>- PrescriptionID (PK): Unique ID</w:t>
      </w:r>
    </w:p>
    <w:p w14:paraId="6BC23EDF">
      <w:pPr>
        <w:pStyle w:val="23"/>
      </w:pPr>
      <w:r>
        <w:t>- PatientID (FK): Linked patient</w:t>
      </w:r>
    </w:p>
    <w:p w14:paraId="20D281FB">
      <w:pPr>
        <w:pStyle w:val="23"/>
      </w:pPr>
      <w:r>
        <w:t>- DoctorID (FK): Prescribing doctor</w:t>
      </w:r>
    </w:p>
    <w:p w14:paraId="4382B155">
      <w:pPr>
        <w:pStyle w:val="23"/>
      </w:pPr>
      <w:r>
        <w:t>- MedicationName: Name of the medicine</w:t>
      </w:r>
    </w:p>
    <w:p w14:paraId="58281622">
      <w:pPr>
        <w:pStyle w:val="23"/>
      </w:pPr>
      <w:r>
        <w:t>- Dosage: Amount and frequency</w:t>
      </w:r>
    </w:p>
    <w:p w14:paraId="65B457C2">
      <w:pPr>
        <w:pStyle w:val="23"/>
      </w:pPr>
      <w:r>
        <w:t>- StartDate: Start date</w:t>
      </w:r>
    </w:p>
    <w:p w14:paraId="52ED9EFF">
      <w:pPr>
        <w:pStyle w:val="23"/>
      </w:pPr>
      <w:r>
        <w:t>- EndDate: End date</w:t>
      </w:r>
    </w:p>
    <w:p w14:paraId="2A50FF5A">
      <w:pPr>
        <w:pStyle w:val="23"/>
      </w:pPr>
      <w:r>
        <w:t>- Frequency: How often to take the medication</w:t>
      </w:r>
    </w:p>
    <w:p w14:paraId="3AF1389F">
      <w:pPr>
        <w:pStyle w:val="23"/>
      </w:pPr>
      <w:r>
        <w:t>- Instructions: Additional instructions</w:t>
      </w:r>
    </w:p>
    <w:p w14:paraId="25005CF8">
      <w:pPr>
        <w:pStyle w:val="3"/>
      </w:pPr>
      <w:r>
        <w:t>Treatment</w:t>
      </w:r>
    </w:p>
    <w:p w14:paraId="4588F659">
      <w:pPr>
        <w:pStyle w:val="23"/>
      </w:pPr>
      <w:r>
        <w:t>- TreatmentID (PK): Unique ID</w:t>
      </w:r>
    </w:p>
    <w:p w14:paraId="2F2E8FAF">
      <w:pPr>
        <w:pStyle w:val="23"/>
      </w:pPr>
      <w:r>
        <w:t>- PatientID (FK): Linked patient</w:t>
      </w:r>
    </w:p>
    <w:p w14:paraId="7FE500BF">
      <w:pPr>
        <w:pStyle w:val="23"/>
      </w:pPr>
      <w:r>
        <w:t>- DoctorID (FK): Doctor performing treatment</w:t>
      </w:r>
    </w:p>
    <w:p w14:paraId="428D8BD8">
      <w:pPr>
        <w:pStyle w:val="23"/>
      </w:pPr>
      <w:r>
        <w:t>- ProcedureName: Name of the treatment/procedure</w:t>
      </w:r>
    </w:p>
    <w:p w14:paraId="113A0486">
      <w:pPr>
        <w:pStyle w:val="23"/>
      </w:pPr>
      <w:r>
        <w:t>- ProcedureDate: Date of treatment</w:t>
      </w:r>
    </w:p>
    <w:p w14:paraId="1EBE4F71">
      <w:pPr>
        <w:pStyle w:val="23"/>
      </w:pPr>
      <w:r>
        <w:t>- Notes: Additional notes</w:t>
      </w:r>
    </w:p>
    <w:p w14:paraId="5C238771">
      <w:pPr>
        <w:pStyle w:val="23"/>
      </w:pPr>
      <w:r>
        <w:t>- Cost: Treatment cost</w:t>
      </w:r>
    </w:p>
    <w:p w14:paraId="42F62694">
      <w:pPr>
        <w:pStyle w:val="3"/>
      </w:pPr>
      <w:r>
        <w:t>Room</w:t>
      </w:r>
    </w:p>
    <w:p w14:paraId="693156E6">
      <w:pPr>
        <w:pStyle w:val="23"/>
      </w:pPr>
      <w:r>
        <w:t>- RoomID (PK): Unique ID</w:t>
      </w:r>
    </w:p>
    <w:p w14:paraId="45DC9F43">
      <w:pPr>
        <w:pStyle w:val="23"/>
      </w:pPr>
      <w:r>
        <w:t>- RoomNumber: Room number</w:t>
      </w:r>
    </w:p>
    <w:p w14:paraId="55DE4E08">
      <w:pPr>
        <w:pStyle w:val="23"/>
      </w:pPr>
      <w:r>
        <w:t>- RoomType: ICU, General, etc.</w:t>
      </w:r>
    </w:p>
    <w:p w14:paraId="11ACCCE3">
      <w:pPr>
        <w:pStyle w:val="23"/>
      </w:pPr>
      <w:r>
        <w:t>- PatientID (FK): Assigned patient</w:t>
      </w:r>
    </w:p>
    <w:p w14:paraId="371EB3D6">
      <w:pPr>
        <w:pStyle w:val="23"/>
      </w:pPr>
      <w:r>
        <w:t>- Floor: Floor number</w:t>
      </w:r>
    </w:p>
    <w:p w14:paraId="0C012C76">
      <w:pPr>
        <w:pStyle w:val="23"/>
      </w:pPr>
      <w:r>
        <w:t>- AvailabilityStatus: Occupied/Available</w:t>
      </w:r>
    </w:p>
    <w:p w14:paraId="04897723">
      <w:pPr>
        <w:pStyle w:val="3"/>
      </w:pPr>
      <w:r>
        <w:t>Billing</w:t>
      </w:r>
    </w:p>
    <w:p w14:paraId="1A88DFB3">
      <w:pPr>
        <w:pStyle w:val="23"/>
      </w:pPr>
      <w:r>
        <w:t>- BillID (PK): Unique bill ID</w:t>
      </w:r>
    </w:p>
    <w:p w14:paraId="0B274364">
      <w:pPr>
        <w:pStyle w:val="23"/>
      </w:pPr>
      <w:r>
        <w:t>- PatientID (FK): Linked patient</w:t>
      </w:r>
    </w:p>
    <w:p w14:paraId="0C1AB6FD">
      <w:pPr>
        <w:pStyle w:val="23"/>
      </w:pPr>
      <w:r>
        <w:t>- Amount: Total amount billed</w:t>
      </w:r>
    </w:p>
    <w:p w14:paraId="41FAC11E">
      <w:pPr>
        <w:pStyle w:val="23"/>
      </w:pPr>
      <w:r>
        <w:t>- BillingDate: Date of billing</w:t>
      </w:r>
    </w:p>
    <w:p w14:paraId="7C4F045C">
      <w:pPr>
        <w:pStyle w:val="23"/>
      </w:pPr>
      <w:r>
        <w:t>- Status: Paid/Unpaid</w:t>
      </w:r>
    </w:p>
    <w:p w14:paraId="6B628A83">
      <w:pPr>
        <w:pStyle w:val="23"/>
      </w:pPr>
      <w:r>
        <w:t>- PaymentMethod: Cash, Card, Insurance</w:t>
      </w:r>
    </w:p>
    <w:p w14:paraId="29FFCC96">
      <w:pPr>
        <w:pStyle w:val="23"/>
      </w:pPr>
      <w:r>
        <w:t>- PaidAmount: Amount already paid</w:t>
      </w:r>
    </w:p>
    <w:p w14:paraId="2CB61E33">
      <w:pPr>
        <w:pStyle w:val="23"/>
      </w:pPr>
      <w:r>
        <w:t>- DueAmount: Remaining amount</w:t>
      </w:r>
    </w:p>
    <w:p w14:paraId="349A2BD0">
      <w:pPr>
        <w:pStyle w:val="3"/>
      </w:pPr>
      <w:r>
        <w:t>Insurance</w:t>
      </w:r>
    </w:p>
    <w:p w14:paraId="77A96E19">
      <w:pPr>
        <w:pStyle w:val="23"/>
      </w:pPr>
      <w:r>
        <w:t>- InsuranceID (PK): Unique ID</w:t>
      </w:r>
    </w:p>
    <w:p w14:paraId="4D336244">
      <w:pPr>
        <w:pStyle w:val="23"/>
      </w:pPr>
      <w:r>
        <w:t>- PatientID (FK): Covered patient</w:t>
      </w:r>
    </w:p>
    <w:p w14:paraId="2F6AB1DA">
      <w:pPr>
        <w:pStyle w:val="23"/>
      </w:pPr>
      <w:r>
        <w:t>- ProviderName: Insurance provider</w:t>
      </w:r>
    </w:p>
    <w:p w14:paraId="782040E2">
      <w:pPr>
        <w:pStyle w:val="23"/>
      </w:pPr>
      <w:r>
        <w:t>- PolicyNumber: Policy number</w:t>
      </w:r>
    </w:p>
    <w:p w14:paraId="1E5F0281">
      <w:pPr>
        <w:pStyle w:val="23"/>
      </w:pPr>
      <w:r>
        <w:t>- CoverageAmount: Maximum coverage</w:t>
      </w:r>
    </w:p>
    <w:p w14:paraId="7E6F75FC">
      <w:pPr>
        <w:pStyle w:val="23"/>
      </w:pPr>
      <w:r>
        <w:t>- ExpiryDate: Policy expiry date</w:t>
      </w:r>
    </w:p>
    <w:p w14:paraId="317C854C">
      <w:pPr>
        <w:pStyle w:val="3"/>
      </w:pPr>
      <w:r>
        <w:t>LabTest</w:t>
      </w:r>
    </w:p>
    <w:p w14:paraId="2C57B4B6">
      <w:pPr>
        <w:pStyle w:val="23"/>
      </w:pPr>
      <w:r>
        <w:t>- LabTestID (PK): Unique ID</w:t>
      </w:r>
    </w:p>
    <w:p w14:paraId="314A21F9">
      <w:pPr>
        <w:pStyle w:val="23"/>
      </w:pPr>
      <w:r>
        <w:t>- PatientID (FK): Linked patient</w:t>
      </w:r>
    </w:p>
    <w:p w14:paraId="47254728">
      <w:pPr>
        <w:pStyle w:val="23"/>
      </w:pPr>
      <w:r>
        <w:t>- DoctorID (FK): Ordering doctor</w:t>
      </w:r>
    </w:p>
    <w:p w14:paraId="1230E146">
      <w:pPr>
        <w:pStyle w:val="23"/>
      </w:pPr>
      <w:r>
        <w:t>- TestName: Name of the test</w:t>
      </w:r>
    </w:p>
    <w:p w14:paraId="35939142">
      <w:pPr>
        <w:pStyle w:val="23"/>
      </w:pPr>
      <w:r>
        <w:t>- TestDate: Date of the test</w:t>
      </w:r>
    </w:p>
    <w:p w14:paraId="0D3B5F17">
      <w:pPr>
        <w:pStyle w:val="23"/>
      </w:pPr>
      <w:r>
        <w:t>- Result: Result of the test</w:t>
      </w:r>
    </w:p>
    <w:p w14:paraId="57C2E26D">
      <w:pPr>
        <w:pStyle w:val="23"/>
      </w:pPr>
      <w:r>
        <w:t>- Status: Pending/Completed</w:t>
      </w:r>
    </w:p>
    <w:p w14:paraId="4C20A604">
      <w:pPr>
        <w:pStyle w:val="2"/>
      </w:pPr>
      <w:r>
        <w:t>Relationships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366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EF8697">
            <w:r>
              <w:t>From</w:t>
            </w:r>
          </w:p>
        </w:tc>
        <w:tc>
          <w:tcPr>
            <w:tcW w:w="2160" w:type="dxa"/>
          </w:tcPr>
          <w:p w14:paraId="2A265C9E">
            <w:r>
              <w:t>To</w:t>
            </w:r>
          </w:p>
        </w:tc>
        <w:tc>
          <w:tcPr>
            <w:tcW w:w="2160" w:type="dxa"/>
          </w:tcPr>
          <w:p w14:paraId="518EE083">
            <w:r>
              <w:t>Type</w:t>
            </w:r>
          </w:p>
        </w:tc>
        <w:tc>
          <w:tcPr>
            <w:tcW w:w="2160" w:type="dxa"/>
          </w:tcPr>
          <w:p w14:paraId="1F323DE5">
            <w:r>
              <w:t>Description</w:t>
            </w:r>
          </w:p>
        </w:tc>
      </w:tr>
      <w:tr w14:paraId="09CEF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2B5E4F">
            <w:r>
              <w:t>Patient</w:t>
            </w:r>
          </w:p>
        </w:tc>
        <w:tc>
          <w:tcPr>
            <w:tcW w:w="2160" w:type="dxa"/>
          </w:tcPr>
          <w:p w14:paraId="3108D668">
            <w:r>
              <w:t>Appointment</w:t>
            </w:r>
          </w:p>
        </w:tc>
        <w:tc>
          <w:tcPr>
            <w:tcW w:w="2160" w:type="dxa"/>
          </w:tcPr>
          <w:p w14:paraId="6B852F1D">
            <w:r>
              <w:t>1:M</w:t>
            </w:r>
          </w:p>
        </w:tc>
        <w:tc>
          <w:tcPr>
            <w:tcW w:w="2160" w:type="dxa"/>
          </w:tcPr>
          <w:p w14:paraId="2D06AC57">
            <w:r>
              <w:t>One patient can have many appointments.</w:t>
            </w:r>
          </w:p>
        </w:tc>
      </w:tr>
      <w:tr w14:paraId="62D31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F6E965">
            <w:r>
              <w:t>Doctor</w:t>
            </w:r>
          </w:p>
        </w:tc>
        <w:tc>
          <w:tcPr>
            <w:tcW w:w="2160" w:type="dxa"/>
          </w:tcPr>
          <w:p w14:paraId="5D468EAE">
            <w:r>
              <w:t>Appointment</w:t>
            </w:r>
          </w:p>
        </w:tc>
        <w:tc>
          <w:tcPr>
            <w:tcW w:w="2160" w:type="dxa"/>
          </w:tcPr>
          <w:p w14:paraId="41BE92B7">
            <w:r>
              <w:t>1:M</w:t>
            </w:r>
          </w:p>
        </w:tc>
        <w:tc>
          <w:tcPr>
            <w:tcW w:w="2160" w:type="dxa"/>
          </w:tcPr>
          <w:p w14:paraId="0CB1175D">
            <w:r>
              <w:t>One doctor can handle many appointments.</w:t>
            </w:r>
          </w:p>
        </w:tc>
      </w:tr>
      <w:tr w14:paraId="251BD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0AD2C8">
            <w:r>
              <w:t>Department</w:t>
            </w:r>
          </w:p>
        </w:tc>
        <w:tc>
          <w:tcPr>
            <w:tcW w:w="2160" w:type="dxa"/>
          </w:tcPr>
          <w:p w14:paraId="1F7088D8">
            <w:r>
              <w:t>Doctor</w:t>
            </w:r>
          </w:p>
        </w:tc>
        <w:tc>
          <w:tcPr>
            <w:tcW w:w="2160" w:type="dxa"/>
          </w:tcPr>
          <w:p w14:paraId="4DFA182F">
            <w:r>
              <w:t>1:M</w:t>
            </w:r>
          </w:p>
        </w:tc>
        <w:tc>
          <w:tcPr>
            <w:tcW w:w="2160" w:type="dxa"/>
          </w:tcPr>
          <w:p w14:paraId="551C77C6">
            <w:r>
              <w:t>One department includes many doctors.</w:t>
            </w:r>
          </w:p>
        </w:tc>
      </w:tr>
      <w:tr w14:paraId="68765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CEB80A">
            <w:r>
              <w:t>Patient</w:t>
            </w:r>
          </w:p>
        </w:tc>
        <w:tc>
          <w:tcPr>
            <w:tcW w:w="2160" w:type="dxa"/>
          </w:tcPr>
          <w:p w14:paraId="5D9FB3FF">
            <w:r>
              <w:t>Prescription</w:t>
            </w:r>
          </w:p>
        </w:tc>
        <w:tc>
          <w:tcPr>
            <w:tcW w:w="2160" w:type="dxa"/>
          </w:tcPr>
          <w:p w14:paraId="5906C661">
            <w:r>
              <w:t>1:M</w:t>
            </w:r>
          </w:p>
        </w:tc>
        <w:tc>
          <w:tcPr>
            <w:tcW w:w="2160" w:type="dxa"/>
          </w:tcPr>
          <w:p w14:paraId="3D2549D9">
            <w:r>
              <w:t>One patient can receive multiple prescriptions.</w:t>
            </w:r>
          </w:p>
        </w:tc>
      </w:tr>
      <w:tr w14:paraId="0F7C4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C66F56">
            <w:r>
              <w:t>Doctor</w:t>
            </w:r>
          </w:p>
        </w:tc>
        <w:tc>
          <w:tcPr>
            <w:tcW w:w="2160" w:type="dxa"/>
          </w:tcPr>
          <w:p w14:paraId="6051B1B5">
            <w:r>
              <w:t>Prescription</w:t>
            </w:r>
          </w:p>
        </w:tc>
        <w:tc>
          <w:tcPr>
            <w:tcW w:w="2160" w:type="dxa"/>
          </w:tcPr>
          <w:p w14:paraId="5C6EA429">
            <w:r>
              <w:t>1:M</w:t>
            </w:r>
          </w:p>
        </w:tc>
        <w:tc>
          <w:tcPr>
            <w:tcW w:w="2160" w:type="dxa"/>
          </w:tcPr>
          <w:p w14:paraId="595F4886">
            <w:r>
              <w:t>One doctor can write many prescriptions.</w:t>
            </w:r>
          </w:p>
        </w:tc>
      </w:tr>
      <w:tr w14:paraId="00A0B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8B1261">
            <w:r>
              <w:t>Patient</w:t>
            </w:r>
          </w:p>
        </w:tc>
        <w:tc>
          <w:tcPr>
            <w:tcW w:w="2160" w:type="dxa"/>
          </w:tcPr>
          <w:p w14:paraId="7F1D2B1F">
            <w:r>
              <w:t>Treatment</w:t>
            </w:r>
          </w:p>
        </w:tc>
        <w:tc>
          <w:tcPr>
            <w:tcW w:w="2160" w:type="dxa"/>
          </w:tcPr>
          <w:p w14:paraId="1AB2AC83">
            <w:r>
              <w:t>1:M</w:t>
            </w:r>
          </w:p>
        </w:tc>
        <w:tc>
          <w:tcPr>
            <w:tcW w:w="2160" w:type="dxa"/>
          </w:tcPr>
          <w:p w14:paraId="5973FFBD">
            <w:r>
              <w:t>One patient can undergo multiple treatments.</w:t>
            </w:r>
          </w:p>
        </w:tc>
      </w:tr>
      <w:tr w14:paraId="0916E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C4B302">
            <w:r>
              <w:t>Doctor</w:t>
            </w:r>
          </w:p>
        </w:tc>
        <w:tc>
          <w:tcPr>
            <w:tcW w:w="2160" w:type="dxa"/>
          </w:tcPr>
          <w:p w14:paraId="115A32F8">
            <w:r>
              <w:t>Treatment</w:t>
            </w:r>
          </w:p>
        </w:tc>
        <w:tc>
          <w:tcPr>
            <w:tcW w:w="2160" w:type="dxa"/>
          </w:tcPr>
          <w:p w14:paraId="2D8CD28B">
            <w:r>
              <w:t>1:M</w:t>
            </w:r>
          </w:p>
        </w:tc>
        <w:tc>
          <w:tcPr>
            <w:tcW w:w="2160" w:type="dxa"/>
          </w:tcPr>
          <w:p w14:paraId="6C8722DC">
            <w:r>
              <w:t>One doctor can perform multiple treatments.</w:t>
            </w:r>
          </w:p>
        </w:tc>
      </w:tr>
      <w:tr w14:paraId="5FCA5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9532A">
            <w:r>
              <w:t>Patient</w:t>
            </w:r>
          </w:p>
        </w:tc>
        <w:tc>
          <w:tcPr>
            <w:tcW w:w="2160" w:type="dxa"/>
          </w:tcPr>
          <w:p w14:paraId="2291C0ED">
            <w:r>
              <w:t>Room</w:t>
            </w:r>
          </w:p>
        </w:tc>
        <w:tc>
          <w:tcPr>
            <w:tcW w:w="2160" w:type="dxa"/>
          </w:tcPr>
          <w:p w14:paraId="24D4D60B">
            <w:r>
              <w:t>1:1</w:t>
            </w:r>
          </w:p>
        </w:tc>
        <w:tc>
          <w:tcPr>
            <w:tcW w:w="2160" w:type="dxa"/>
          </w:tcPr>
          <w:p w14:paraId="2FE9E890">
            <w:r>
              <w:t>One patient is assigned one room at a time.</w:t>
            </w:r>
          </w:p>
        </w:tc>
      </w:tr>
      <w:tr w14:paraId="60EC9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5BB40B">
            <w:r>
              <w:t>Doctor</w:t>
            </w:r>
          </w:p>
        </w:tc>
        <w:tc>
          <w:tcPr>
            <w:tcW w:w="2160" w:type="dxa"/>
          </w:tcPr>
          <w:p w14:paraId="7064A4BF">
            <w:r>
              <w:t>Room</w:t>
            </w:r>
          </w:p>
        </w:tc>
        <w:tc>
          <w:tcPr>
            <w:tcW w:w="2160" w:type="dxa"/>
          </w:tcPr>
          <w:p w14:paraId="5189A27C">
            <w:r>
              <w:t>1:M</w:t>
            </w:r>
          </w:p>
        </w:tc>
        <w:tc>
          <w:tcPr>
            <w:tcW w:w="2160" w:type="dxa"/>
          </w:tcPr>
          <w:p w14:paraId="0C6D0CF1">
            <w:r>
              <w:t>One doctor can use multiple rooms.</w:t>
            </w:r>
          </w:p>
        </w:tc>
      </w:tr>
      <w:tr w14:paraId="01E54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2BBE72">
            <w:r>
              <w:t>Room</w:t>
            </w:r>
          </w:p>
        </w:tc>
        <w:tc>
          <w:tcPr>
            <w:tcW w:w="2160" w:type="dxa"/>
          </w:tcPr>
          <w:p w14:paraId="023547D2">
            <w:r>
              <w:t>Treatment</w:t>
            </w:r>
          </w:p>
        </w:tc>
        <w:tc>
          <w:tcPr>
            <w:tcW w:w="2160" w:type="dxa"/>
          </w:tcPr>
          <w:p w14:paraId="2FA0B5AA">
            <w:r>
              <w:t>1:M</w:t>
            </w:r>
          </w:p>
        </w:tc>
        <w:tc>
          <w:tcPr>
            <w:tcW w:w="2160" w:type="dxa"/>
          </w:tcPr>
          <w:p w14:paraId="071CD550">
            <w:r>
              <w:t>One room can host multiple treatments.</w:t>
            </w:r>
          </w:p>
        </w:tc>
      </w:tr>
      <w:tr w14:paraId="10FCF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D3FAE1">
            <w:r>
              <w:t>Patient</w:t>
            </w:r>
          </w:p>
        </w:tc>
        <w:tc>
          <w:tcPr>
            <w:tcW w:w="2160" w:type="dxa"/>
          </w:tcPr>
          <w:p w14:paraId="3F5FE317">
            <w:r>
              <w:t>Billing</w:t>
            </w:r>
          </w:p>
        </w:tc>
        <w:tc>
          <w:tcPr>
            <w:tcW w:w="2160" w:type="dxa"/>
          </w:tcPr>
          <w:p w14:paraId="5A29D0E4">
            <w:r>
              <w:t>1:M</w:t>
            </w:r>
          </w:p>
        </w:tc>
        <w:tc>
          <w:tcPr>
            <w:tcW w:w="2160" w:type="dxa"/>
          </w:tcPr>
          <w:p w14:paraId="2501B712">
            <w:r>
              <w:t>One patient can have multiple bills.</w:t>
            </w:r>
          </w:p>
        </w:tc>
      </w:tr>
      <w:tr w14:paraId="40FF1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F68CAB">
            <w:r>
              <w:t>Prescription</w:t>
            </w:r>
          </w:p>
        </w:tc>
        <w:tc>
          <w:tcPr>
            <w:tcW w:w="2160" w:type="dxa"/>
          </w:tcPr>
          <w:p w14:paraId="424582D9">
            <w:r>
              <w:t>Billing</w:t>
            </w:r>
          </w:p>
        </w:tc>
        <w:tc>
          <w:tcPr>
            <w:tcW w:w="2160" w:type="dxa"/>
          </w:tcPr>
          <w:p w14:paraId="06065FB2">
            <w:r>
              <w:t>1:M</w:t>
            </w:r>
          </w:p>
        </w:tc>
        <w:tc>
          <w:tcPr>
            <w:tcW w:w="2160" w:type="dxa"/>
          </w:tcPr>
          <w:p w14:paraId="403DBD11">
            <w:r>
              <w:t>Prescription charges are billed.</w:t>
            </w:r>
          </w:p>
        </w:tc>
      </w:tr>
      <w:tr w14:paraId="015D0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2E6777">
            <w:r>
              <w:t>Treatment</w:t>
            </w:r>
          </w:p>
        </w:tc>
        <w:tc>
          <w:tcPr>
            <w:tcW w:w="2160" w:type="dxa"/>
          </w:tcPr>
          <w:p w14:paraId="68F01DE6">
            <w:r>
              <w:t>Billing</w:t>
            </w:r>
          </w:p>
        </w:tc>
        <w:tc>
          <w:tcPr>
            <w:tcW w:w="2160" w:type="dxa"/>
          </w:tcPr>
          <w:p w14:paraId="3C3F96FD">
            <w:r>
              <w:t>1:M</w:t>
            </w:r>
          </w:p>
        </w:tc>
        <w:tc>
          <w:tcPr>
            <w:tcW w:w="2160" w:type="dxa"/>
          </w:tcPr>
          <w:p w14:paraId="7E9744B4">
            <w:r>
              <w:t>Treatments generate bills.</w:t>
            </w:r>
          </w:p>
        </w:tc>
      </w:tr>
      <w:tr w14:paraId="726A5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0E1D3B">
            <w:r>
              <w:t>LabTest</w:t>
            </w:r>
          </w:p>
        </w:tc>
        <w:tc>
          <w:tcPr>
            <w:tcW w:w="2160" w:type="dxa"/>
          </w:tcPr>
          <w:p w14:paraId="5FCB44E4">
            <w:r>
              <w:t>Billing</w:t>
            </w:r>
          </w:p>
        </w:tc>
        <w:tc>
          <w:tcPr>
            <w:tcW w:w="2160" w:type="dxa"/>
          </w:tcPr>
          <w:p w14:paraId="40B67DAE">
            <w:r>
              <w:t>1:M</w:t>
            </w:r>
          </w:p>
        </w:tc>
        <w:tc>
          <w:tcPr>
            <w:tcW w:w="2160" w:type="dxa"/>
          </w:tcPr>
          <w:p w14:paraId="7A28AA00">
            <w:r>
              <w:t>Lab tests generate bills.</w:t>
            </w:r>
          </w:p>
        </w:tc>
      </w:tr>
      <w:tr w14:paraId="53705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1A9E60">
            <w:r>
              <w:t>Insurance</w:t>
            </w:r>
          </w:p>
        </w:tc>
        <w:tc>
          <w:tcPr>
            <w:tcW w:w="2160" w:type="dxa"/>
          </w:tcPr>
          <w:p w14:paraId="12C60468">
            <w:r>
              <w:t>Billing</w:t>
            </w:r>
          </w:p>
        </w:tc>
        <w:tc>
          <w:tcPr>
            <w:tcW w:w="2160" w:type="dxa"/>
          </w:tcPr>
          <w:p w14:paraId="168DF353">
            <w:r>
              <w:t>1:M</w:t>
            </w:r>
          </w:p>
        </w:tc>
        <w:tc>
          <w:tcPr>
            <w:tcW w:w="2160" w:type="dxa"/>
          </w:tcPr>
          <w:p w14:paraId="71BCA94D">
            <w:r>
              <w:t>Insurance can cover multiple bills.</w:t>
            </w:r>
          </w:p>
        </w:tc>
      </w:tr>
      <w:tr w14:paraId="651BE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A3CBED">
            <w:r>
              <w:t>Patient</w:t>
            </w:r>
          </w:p>
        </w:tc>
        <w:tc>
          <w:tcPr>
            <w:tcW w:w="2160" w:type="dxa"/>
          </w:tcPr>
          <w:p w14:paraId="792E3231">
            <w:r>
              <w:t>Insurance</w:t>
            </w:r>
          </w:p>
        </w:tc>
        <w:tc>
          <w:tcPr>
            <w:tcW w:w="2160" w:type="dxa"/>
          </w:tcPr>
          <w:p w14:paraId="515E50EB">
            <w:r>
              <w:t>1:M</w:t>
            </w:r>
          </w:p>
        </w:tc>
        <w:tc>
          <w:tcPr>
            <w:tcW w:w="2160" w:type="dxa"/>
          </w:tcPr>
          <w:p w14:paraId="1434AB82">
            <w:r>
              <w:t>One patient can have multiple insurance policies.</w:t>
            </w:r>
          </w:p>
        </w:tc>
      </w:tr>
      <w:tr w14:paraId="1353E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0E731B">
            <w:r>
              <w:t>Patient</w:t>
            </w:r>
          </w:p>
        </w:tc>
        <w:tc>
          <w:tcPr>
            <w:tcW w:w="2160" w:type="dxa"/>
          </w:tcPr>
          <w:p w14:paraId="244E8B58">
            <w:r>
              <w:t>LabTest</w:t>
            </w:r>
          </w:p>
        </w:tc>
        <w:tc>
          <w:tcPr>
            <w:tcW w:w="2160" w:type="dxa"/>
          </w:tcPr>
          <w:p w14:paraId="6E3C4015">
            <w:r>
              <w:t>1:M</w:t>
            </w:r>
          </w:p>
        </w:tc>
        <w:tc>
          <w:tcPr>
            <w:tcW w:w="2160" w:type="dxa"/>
          </w:tcPr>
          <w:p w14:paraId="298B44D4">
            <w:r>
              <w:t>One patient can undergo multiple lab tests.</w:t>
            </w:r>
          </w:p>
        </w:tc>
      </w:tr>
      <w:tr w14:paraId="0E18D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009916">
            <w:r>
              <w:t>Doctor</w:t>
            </w:r>
          </w:p>
        </w:tc>
        <w:tc>
          <w:tcPr>
            <w:tcW w:w="2160" w:type="dxa"/>
          </w:tcPr>
          <w:p w14:paraId="225F6F51">
            <w:r>
              <w:t>LabTest</w:t>
            </w:r>
          </w:p>
        </w:tc>
        <w:tc>
          <w:tcPr>
            <w:tcW w:w="2160" w:type="dxa"/>
          </w:tcPr>
          <w:p w14:paraId="0BACB19C">
            <w:r>
              <w:t>1:M</w:t>
            </w:r>
          </w:p>
        </w:tc>
        <w:tc>
          <w:tcPr>
            <w:tcW w:w="2160" w:type="dxa"/>
          </w:tcPr>
          <w:p w14:paraId="6EFDD109">
            <w:r>
              <w:t>One doctor can order multiple lab tests.</w:t>
            </w:r>
          </w:p>
        </w:tc>
      </w:tr>
      <w:tr w14:paraId="02446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F7185F">
            <w:r>
              <w:t>Appointment</w:t>
            </w:r>
          </w:p>
        </w:tc>
        <w:tc>
          <w:tcPr>
            <w:tcW w:w="2160" w:type="dxa"/>
          </w:tcPr>
          <w:p w14:paraId="0E0C7190">
            <w:r>
              <w:t>LabTest</w:t>
            </w:r>
          </w:p>
        </w:tc>
        <w:tc>
          <w:tcPr>
            <w:tcW w:w="2160" w:type="dxa"/>
          </w:tcPr>
          <w:p w14:paraId="5B239B46">
            <w:r>
              <w:t>1:M</w:t>
            </w:r>
          </w:p>
        </w:tc>
        <w:tc>
          <w:tcPr>
            <w:tcW w:w="2160" w:type="dxa"/>
          </w:tcPr>
          <w:p w14:paraId="337DE463">
            <w:r>
              <w:t>Lab tests can be ordered during appointments.</w:t>
            </w:r>
          </w:p>
        </w:tc>
      </w:tr>
    </w:tbl>
    <w:p w14:paraId="56F3606F">
      <w:pPr>
        <w:pStyle w:val="2"/>
      </w:pPr>
      <w:r>
        <w:t>Conclusion</w:t>
      </w:r>
    </w:p>
    <w:p w14:paraId="356F1C1B">
      <w:r>
        <w:t>The above ERD/UML diagram models a comprehensive hospital management system, including:</w:t>
      </w:r>
      <w:r>
        <w:br w:type="textWrapping"/>
      </w:r>
      <w:r>
        <w:t>- Patient care</w:t>
      </w:r>
      <w:r>
        <w:br w:type="textWrapping"/>
      </w:r>
      <w:r>
        <w:t>- Doctor workflows</w:t>
      </w:r>
      <w:r>
        <w:br w:type="textWrapping"/>
      </w:r>
      <w:r>
        <w:t>- Treatments and prescriptions</w:t>
      </w:r>
      <w:r>
        <w:br w:type="textWrapping"/>
      </w:r>
      <w:r>
        <w:t>- Lab tests</w:t>
      </w:r>
      <w:r>
        <w:br w:type="textWrapping"/>
      </w:r>
      <w:r>
        <w:t>- Billing</w:t>
      </w:r>
      <w:r>
        <w:br w:type="textWrapping"/>
      </w:r>
      <w:r>
        <w:t>- Rooms and insurance</w:t>
      </w:r>
      <w:r>
        <w:br w:type="textWrapping"/>
      </w:r>
      <w:r>
        <w:br w:type="textWrapping"/>
      </w:r>
      <w:r>
        <w:t>This structure ensures efficient data management and supports real-world hospital operations.</w:t>
      </w:r>
    </w:p>
    <w:p w14:paraId="46096585"/>
    <w:p w14:paraId="46024A50"/>
    <w:p w14:paraId="57FD27A5"/>
    <w:p w14:paraId="288B87FE"/>
    <w:p w14:paraId="7413F90F"/>
    <w:p w14:paraId="6E8E0348"/>
    <w:p w14:paraId="5A418B45"/>
    <w:p w14:paraId="5FB0747B"/>
    <w:p w14:paraId="2C457E2E">
      <w:pPr>
        <w:rPr>
          <w:rFonts w:hint="default"/>
          <w:color w:val="9BBB59" w:themeColor="accent3"/>
          <w:sz w:val="72"/>
          <w:szCs w:val="72"/>
          <w:lang w:val="en-IN"/>
          <w14:textFill>
            <w14:solidFill>
              <w14:schemeClr w14:val="accent3"/>
            </w14:solidFill>
          </w14:textFill>
        </w:rPr>
      </w:pPr>
      <w:r>
        <w:rPr>
          <w:rFonts w:hint="default"/>
          <w:color w:val="9BBB59" w:themeColor="accent3"/>
          <w:sz w:val="72"/>
          <w:szCs w:val="72"/>
          <w:lang w:val="en-IN"/>
          <w14:textFill>
            <w14:solidFill>
              <w14:schemeClr w14:val="accent3"/>
            </w14:solidFill>
          </w14:textFill>
        </w:rPr>
        <w:t>ERD - diagram ::</w:t>
      </w:r>
    </w:p>
    <w:p w14:paraId="44143C67">
      <w:pPr>
        <w:rPr>
          <w:rFonts w:hint="default"/>
          <w:color w:val="9BBB59" w:themeColor="accent3"/>
          <w:sz w:val="28"/>
          <w:szCs w:val="28"/>
          <w:lang w:val="en-IN"/>
          <w14:textFill>
            <w14:solidFill>
              <w14:schemeClr w14:val="accent3"/>
            </w14:solidFill>
          </w14:textFill>
        </w:rPr>
      </w:pPr>
      <w:r>
        <w:rPr>
          <w:rFonts w:hint="default"/>
          <w:color w:val="9BBB59" w:themeColor="accent3"/>
          <w:sz w:val="28"/>
          <w:szCs w:val="28"/>
          <w:lang w:val="en-IN"/>
          <w14:textFill>
            <w14:solidFill>
              <w14:schemeClr w14:val="accent3"/>
            </w14:solidFill>
          </w14:textFill>
        </w:rPr>
        <w:drawing>
          <wp:inline distT="0" distB="0" distL="114300" distR="114300">
            <wp:extent cx="5481955" cy="5049520"/>
            <wp:effectExtent l="0" t="0" r="4445" b="10160"/>
            <wp:docPr id="1" name="Picture 1" descr="ERD-HOS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D-HOSPITA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6140F8"/>
    <w:rsid w:val="7717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Ahmadballal Ballal</cp:lastModifiedBy>
  <dcterms:modified xsi:type="dcterms:W3CDTF">2025-11-15T09:36:12Z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F04C9332FEF94B42A078AC369C44EFB2_13</vt:lpwstr>
  </property>
</Properties>
</file>